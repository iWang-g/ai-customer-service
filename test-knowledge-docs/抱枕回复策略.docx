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01CB3">
      <w:pPr>
        <w:spacing w:before="0" w:after="280" w:line="240" w:lineRule="auto"/>
        <w:jc w:val="left"/>
      </w:pPr>
      <w:r>
        <w:rPr>
          <w:rFonts w:ascii="Calibri" w:hAnsi="Calibri" w:eastAsia="微软雅黑"/>
          <w:b/>
          <w:color w:val="0B2545"/>
          <w:sz w:val="48"/>
        </w:rPr>
        <w:t>抱枕回复策略</w:t>
      </w:r>
    </w:p>
    <w:p w14:paraId="24944CAB">
      <w:pPr>
        <w:pStyle w:val="3"/>
      </w:pPr>
      <w:r>
        <w:t>欢迎</w:t>
      </w:r>
    </w:p>
    <w:p w14:paraId="0DF14CDD">
      <w:pPr>
        <w:keepLines/>
      </w:pPr>
      <w:r>
        <w:rPr>
          <w:rFonts w:ascii="Calibri" w:hAnsi="Calibri" w:eastAsia="微软雅黑"/>
          <w:sz w:val="22"/>
        </w:rPr>
        <w:t>亲亲</w:t>
      </w:r>
      <w:r>
        <w:rPr>
          <w:rFonts w:hint="eastAsia"/>
          <w:sz w:val="22"/>
          <w:lang w:val="en-US" w:eastAsia="zh-CN"/>
        </w:rPr>
        <w:t>您</w:t>
      </w:r>
      <w:r>
        <w:rPr>
          <w:rFonts w:ascii="Calibri" w:hAnsi="Calibri" w:eastAsia="微软雅黑"/>
          <w:sz w:val="22"/>
        </w:rPr>
        <w:t>好！定制抱枕桃皮绒面料，双面同款图案，多款尺寸可选，有任何疑问都可以随时问我哈！</w:t>
      </w:r>
    </w:p>
    <w:p w14:paraId="646E3873">
      <w:pPr>
        <w:pStyle w:val="3"/>
      </w:pPr>
      <w:r>
        <w:t>定制流程</w:t>
      </w:r>
    </w:p>
    <w:p w14:paraId="5A495DC9">
      <w:pPr>
        <w:keepLines/>
      </w:pPr>
      <w:r>
        <w:rPr>
          <w:rFonts w:ascii="Calibri" w:hAnsi="Calibri" w:eastAsia="微软雅黑"/>
          <w:sz w:val="22"/>
        </w:rPr>
        <w:t>亲亲定制很简单哦～您把想要印制的图片发给客服，再选择好抱枕尺寸，我们确认图片没问题就可以安排制作啦。动漫图片、个人照片、手绘图片、企业 logo 都可以定制</w:t>
      </w:r>
    </w:p>
    <w:p w14:paraId="493DE104">
      <w:pPr>
        <w:pStyle w:val="3"/>
      </w:pPr>
      <w:r>
        <w:t>定制需求</w:t>
      </w:r>
    </w:p>
    <w:p w14:paraId="73F69001">
      <w:pPr>
        <w:keepLines/>
      </w:pPr>
      <w:r>
        <w:rPr>
          <w:rFonts w:ascii="Calibri" w:hAnsi="Calibri" w:eastAsia="微软雅黑"/>
          <w:sz w:val="22"/>
        </w:rPr>
        <w:t>亲亲建议您发送高清原图哦！图片清晰度越高，打印出来抱枕效果越好，如果图片分辨率过低，印花会出现模糊，我们会提前跟您沟通确认。</w:t>
      </w:r>
    </w:p>
    <w:p w14:paraId="0F68CD50">
      <w:pPr>
        <w:pStyle w:val="3"/>
      </w:pPr>
      <w:r>
        <w:t>双面不一样的图案吗</w:t>
      </w:r>
    </w:p>
    <w:p w14:paraId="54BF7971">
      <w:pPr>
        <w:keepLines/>
      </w:pPr>
      <w:r>
        <w:rPr>
          <w:rFonts w:ascii="Calibri" w:hAnsi="Calibri" w:eastAsia="微软雅黑"/>
          <w:sz w:val="22"/>
        </w:rPr>
        <w:t>亲亲，默认是正反面相同图案哦，如果您需要双面不同图案，可以联系客服补差价，拍下后把正反面两张图都发给我们哈。</w:t>
      </w:r>
    </w:p>
    <w:p w14:paraId="47FB6BAC">
      <w:pPr>
        <w:pStyle w:val="3"/>
      </w:pPr>
      <w:r>
        <w:t>尺寸 &amp; 面料问题</w:t>
      </w:r>
    </w:p>
    <w:p w14:paraId="55529D53">
      <w:pPr>
        <w:keepLines/>
      </w:pPr>
      <w:r>
        <w:rPr>
          <w:rFonts w:ascii="Calibri" w:hAnsi="Calibri" w:eastAsia="微软雅黑"/>
          <w:sz w:val="22"/>
        </w:rPr>
        <w:t>：我们可选尺寸（正方形）：</w:t>
      </w:r>
      <w:r>
        <w:rPr>
          <w:rFonts w:ascii="Calibri" w:hAnsi="Calibri" w:eastAsia="微软雅黑"/>
          <w:sz w:val="22"/>
        </w:rPr>
        <w:br w:type="textWrapping"/>
      </w:r>
      <w:r>
        <w:rPr>
          <w:rFonts w:ascii="Calibri" w:hAnsi="Calibri" w:eastAsia="微软雅黑"/>
          <w:sz w:val="22"/>
        </w:rPr>
        <w:t>35*35CM｜40*40CM｜45*45CM｜50*50CM｜60*60CM，您可以按需挑选哈。</w:t>
      </w:r>
    </w:p>
    <w:p w14:paraId="20F786D9">
      <w:pPr>
        <w:keepLines/>
      </w:pPr>
      <w:r>
        <w:rPr>
          <w:rFonts w:ascii="Calibri" w:hAnsi="Calibri" w:eastAsia="微软雅黑"/>
          <w:sz w:val="22"/>
        </w:rPr>
        <w:t>面料是桃皮绒，柔软亲肤；填充物甄选 PP 棉，柔软饱满舒适。枕套可以拆下来清洗，枕芯没办法水洗哦。</w:t>
      </w:r>
    </w:p>
    <w:p w14:paraId="32EF61B8">
      <w:pPr>
        <w:pStyle w:val="3"/>
      </w:pPr>
      <w:r>
        <w:t>是枕套 + 枕芯</w:t>
      </w:r>
    </w:p>
    <w:p w14:paraId="7DF368A8">
      <w:pPr>
        <w:keepLines/>
      </w:pPr>
      <w:r>
        <w:rPr>
          <w:rFonts w:ascii="Calibri" w:hAnsi="Calibri" w:eastAsia="微软雅黑"/>
          <w:sz w:val="22"/>
        </w:rPr>
        <w:t>亲亲拍下默认是【枕套 + 枕芯整套】，如果您只需要单独枕套，可以和客服说明，给您修改价格</w:t>
      </w:r>
    </w:p>
    <w:p w14:paraId="5F5E2656">
      <w:pPr>
        <w:pStyle w:val="3"/>
      </w:pPr>
      <w:r>
        <w:t>尺寸会不会有误差</w:t>
      </w:r>
    </w:p>
    <w:p w14:paraId="0FD167C6">
      <w:pPr>
        <w:keepLines/>
      </w:pPr>
      <w:r>
        <w:rPr>
          <w:rFonts w:ascii="Calibri" w:hAnsi="Calibri" w:eastAsia="微软雅黑"/>
          <w:sz w:val="22"/>
        </w:rPr>
        <w:t>抱枕属于手工裁剪缝制，存在 1‑2cm 以内误差属于正常现象，不属于质量问题，不影响正常使用，请您知悉～</w:t>
      </w:r>
    </w:p>
    <w:p w14:paraId="4DDE4FE0">
      <w:pPr>
        <w:pStyle w:val="3"/>
      </w:pPr>
      <w:r>
        <w:t>抱枕怎么清洗</w:t>
      </w:r>
    </w:p>
    <w:p w14:paraId="1090C463">
      <w:pPr>
        <w:keepLines/>
      </w:pPr>
      <w:r>
        <w:rPr>
          <w:rFonts w:ascii="Calibri" w:hAnsi="Calibri" w:eastAsia="微软雅黑"/>
          <w:sz w:val="22"/>
        </w:rPr>
        <w:t>亲亲枕套可以拆开单独清洗，枕芯不可以水洗哦～清洗枕套建议 30℃以下温水弱洗，可以中温熨烫；禁止漂白、干洗，洗完悬挂晾干就可以啦</w:t>
      </w:r>
    </w:p>
    <w:p w14:paraId="15F854FD">
      <w:pPr>
        <w:pStyle w:val="3"/>
      </w:pPr>
      <w:r>
        <w:t>印花会不会掉色、缩水</w:t>
      </w:r>
    </w:p>
    <w:p w14:paraId="383BF2CE">
      <w:pPr>
        <w:keepLines/>
      </w:pPr>
      <w:r>
        <w:rPr>
          <w:rFonts w:ascii="Calibri" w:hAnsi="Calibri" w:eastAsia="微软雅黑"/>
          <w:sz w:val="22"/>
        </w:rPr>
        <w:t>亲亲印花水洗不容易掉色，面料不易缩水，正常清洗保养就可以放心使用哈</w:t>
      </w:r>
    </w:p>
    <w:p w14:paraId="34A30FEE">
      <w:pPr>
        <w:pStyle w:val="3"/>
      </w:pPr>
      <w:r>
        <w:t>图片会不会有色差？</w:t>
      </w:r>
    </w:p>
    <w:p w14:paraId="42374830">
      <w:pPr>
        <w:keepLines/>
      </w:pPr>
      <w:r>
        <w:rPr>
          <w:rFonts w:ascii="Calibri" w:hAnsi="Calibri" w:eastAsia="微软雅黑"/>
          <w:sz w:val="22"/>
        </w:rPr>
        <w:t>亲亲不同手机屏幕、室内灯光环境不一样，图片显示会存在轻微色差，网购无法完全避免，抱枕成品颜色以收到实物为准，介意色差请谨慎下单哦。</w:t>
      </w:r>
    </w:p>
    <w:p w14:paraId="4FDB0D4E">
      <w:pPr>
        <w:pStyle w:val="3"/>
      </w:pPr>
      <w:r>
        <w:t>收到有线头</w:t>
      </w:r>
    </w:p>
    <w:p w14:paraId="123A11F4">
      <w:pPr>
        <w:keepLines/>
      </w:pPr>
      <w:r>
        <w:rPr>
          <w:rFonts w:ascii="Calibri" w:hAnsi="Calibri" w:eastAsia="微软雅黑"/>
          <w:sz w:val="22"/>
        </w:rPr>
        <w:t>抱枕手工缝制，少量线头属于正常现象，不属于质量问题，剪掉线头即可正常使用，请多多谅解哈。</w:t>
      </w:r>
    </w:p>
    <w:p w14:paraId="19EB25B1">
      <w:pPr>
        <w:pStyle w:val="3"/>
      </w:pPr>
      <w:r>
        <w:t>多久可以发货</w:t>
      </w:r>
    </w:p>
    <w:p w14:paraId="55B9F321">
      <w:pPr>
        <w:keepLines/>
        <w:rPr>
          <w:rFonts w:hint="default" w:ascii="Calibri" w:hAnsi="Calibri" w:eastAsia="微软雅黑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正常下单后3天内发货。</w:t>
      </w:r>
    </w:p>
    <w:p w14:paraId="0E07E2AB">
      <w:pPr>
        <w:keepLines/>
      </w:pPr>
      <w:r>
        <w:rPr>
          <w:rFonts w:hint="eastAsia"/>
          <w:sz w:val="22"/>
          <w:lang w:val="en-US" w:eastAsia="zh-CN"/>
        </w:rPr>
        <w:t>如果是</w:t>
      </w:r>
      <w:r>
        <w:rPr>
          <w:rFonts w:ascii="Calibri" w:hAnsi="Calibri" w:eastAsia="微软雅黑"/>
          <w:sz w:val="22"/>
        </w:rPr>
        <w:t>定制款</w:t>
      </w:r>
      <w:r>
        <w:rPr>
          <w:rFonts w:hint="eastAsia"/>
          <w:sz w:val="22"/>
          <w:lang w:eastAsia="zh-CN"/>
        </w:rPr>
        <w:t>，</w:t>
      </w:r>
      <w:r>
        <w:rPr>
          <w:rFonts w:ascii="Calibri" w:hAnsi="Calibri" w:eastAsia="微软雅黑"/>
          <w:sz w:val="22"/>
        </w:rPr>
        <w:t>需要现做，图片确认无误后一般</w:t>
      </w:r>
      <w:r>
        <w:rPr>
          <w:rFonts w:hint="eastAsia"/>
          <w:sz w:val="22"/>
          <w:lang w:val="en-US" w:eastAsia="zh-CN"/>
        </w:rPr>
        <w:t xml:space="preserve"> 3 </w:t>
      </w:r>
      <w:r>
        <w:rPr>
          <w:rFonts w:ascii="Calibri" w:hAnsi="Calibri" w:eastAsia="微软雅黑"/>
          <w:sz w:val="22"/>
        </w:rPr>
        <w:t>个工作日</w:t>
      </w:r>
      <w:r>
        <w:rPr>
          <w:rFonts w:hint="eastAsia"/>
          <w:sz w:val="22"/>
          <w:lang w:val="en-US" w:eastAsia="zh-CN"/>
        </w:rPr>
        <w:t>左右</w:t>
      </w:r>
      <w:r>
        <w:rPr>
          <w:rFonts w:ascii="Calibri" w:hAnsi="Calibri" w:eastAsia="微软雅黑"/>
          <w:sz w:val="22"/>
        </w:rPr>
        <w:t>发货，定制商品不支持极速退款，拍下后无法随意更改图案哦。</w:t>
      </w:r>
      <w:bookmarkStart w:id="0" w:name="_GoBack"/>
      <w:bookmarkEnd w:id="0"/>
    </w:p>
    <w:p w14:paraId="3D580BAC">
      <w:pPr>
        <w:pStyle w:val="3"/>
      </w:pPr>
      <w:r>
        <w:t>售后</w:t>
      </w:r>
    </w:p>
    <w:p w14:paraId="53E568F8">
      <w:pPr>
        <w:keepLines/>
      </w:pPr>
      <w:r>
        <w:rPr>
          <w:rFonts w:ascii="Calibri" w:hAnsi="Calibri" w:eastAsia="微软雅黑"/>
          <w:sz w:val="22"/>
        </w:rPr>
        <w:t>亲亲收到商品后如有印花错误、破损等质量问题，请在 24 小时内拍下清晰照片发给客服，我们核实后为您处理售后方案</w:t>
      </w:r>
    </w:p>
    <w:p w14:paraId="6CDEA7CF">
      <w:pPr>
        <w:pStyle w:val="3"/>
      </w:pPr>
      <w:r>
        <w:t>催单安抚</w:t>
      </w:r>
    </w:p>
    <w:p w14:paraId="70E01BCB">
      <w:pPr>
        <w:keepLines/>
      </w:pPr>
      <w:r>
        <w:rPr>
          <w:rFonts w:ascii="Calibri" w:hAnsi="Calibri" w:eastAsia="微软雅黑"/>
          <w:sz w:val="22"/>
        </w:rPr>
        <w:t>这边已经帮您催促仓库优先安排制作啦，做好第一时间发货，有物流更新会同步通知您～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YxMzFiMTJmMWM0YTg0MTIwYTRiMzM0MzY5ZGRiNTk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C26F49"/>
    <w:rsid w:val="1D8914D2"/>
    <w:rsid w:val="5E207207"/>
    <w:rsid w:val="64F53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30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30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30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831</Words>
  <Characters>873</Characters>
  <Lines>0</Lines>
  <Paragraphs>0</Paragraphs>
  <TotalTime>1266</TotalTime>
  <ScaleCrop>false</ScaleCrop>
  <LinksUpToDate>false</LinksUpToDate>
  <CharactersWithSpaces>890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Wulihong0137</dc:creator>
  <dc:description>generated by python-docx</dc:description>
  <cp:lastModifiedBy>王</cp:lastModifiedBy>
  <dcterms:modified xsi:type="dcterms:W3CDTF">2026-08-29T05:27:26Z</dcterms:modified>
  <dc:subject>抱枕客服回复策略</dc:subject>
  <dc:title>抱枕回复策略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940D3A4D84B240E8AD7D47089F8590DF_12</vt:lpwstr>
  </property>
</Properties>
</file>